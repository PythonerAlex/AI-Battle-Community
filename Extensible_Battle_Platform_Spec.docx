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</w:pPr>
      <w:r>
        <w:t>Extensible Battle Platform - System Design &amp; Specification</w:t>
      </w:r>
    </w:p>
    <w:p>
      <w:pPr>
        <w:pStyle w:val="2"/>
      </w:pPr>
      <w:r>
        <w:t>1. System Architecture Diagram</w:t>
      </w:r>
    </w:p>
    <w:p>
      <w:r>
        <w:drawing>
          <wp:inline distT="0" distB="0" distL="114300" distR="11430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2. </w:t>
      </w:r>
      <w:bookmarkStart w:id="0" w:name="_GoBack"/>
      <w:r>
        <w:t>Complete Specificatio</w:t>
      </w:r>
      <w:bookmarkEnd w:id="0"/>
      <w:r>
        <w:t>n</w:t>
      </w:r>
    </w:p>
    <w:p>
      <w:r>
        <w:br w:type="textWrapping"/>
      </w:r>
      <w:r>
        <w:t>Project Overview:</w:t>
      </w:r>
      <w:r>
        <w:br w:type="textWrapping"/>
      </w:r>
      <w:r>
        <w:t>This platform is an interactive battle system designed for high school students, supporting multiple modes including machine learning (supervised, unsupervised, reinforcement) and exam-based competitions (e.g. SAT). It features tutorials, embedded development, real-time battles, and a modular game engine for extensibility.</w:t>
      </w:r>
      <w:r>
        <w:br w:type="textWrapping"/>
      </w:r>
      <w:r>
        <w:br w:type="textWrapping"/>
      </w:r>
      <w:r>
        <w:t>Modules Overview:</w:t>
      </w:r>
      <w:r>
        <w:br w:type="textWrapping"/>
      </w:r>
      <w:r>
        <w:t>- User System: Registration, Login, JWT-based Auth, Profile, Model Library</w:t>
      </w:r>
      <w:r>
        <w:br w:type="textWrapping"/>
      </w:r>
      <w:r>
        <w:t>- Tutorials: Embedded Jupyter Notebooks with ML Examples (MNIST, CIFAR-10, ConnectX)</w:t>
      </w:r>
      <w:r>
        <w:br w:type="textWrapping"/>
      </w:r>
      <w:r>
        <w:t>- Custom Development: Jupyter-based local training and testing</w:t>
      </w:r>
      <w:r>
        <w:br w:type="textWrapping"/>
      </w:r>
      <w:r>
        <w:t>- Battle Center: Lobby, Room-based synchronous battle, Chat, Model upload and evaluation</w:t>
      </w:r>
      <w:r>
        <w:br w:type="textWrapping"/>
      </w:r>
      <w:r>
        <w:t>- SAT Duel: Exam-based real-time speed/accuracy competition</w:t>
      </w:r>
      <w:r>
        <w:br w:type="textWrapping"/>
      </w:r>
      <w:r>
        <w:br w:type="textWrapping"/>
      </w:r>
      <w:r>
        <w:t>Backend Architecture:</w:t>
      </w:r>
      <w:r>
        <w:br w:type="textWrapping"/>
      </w:r>
      <w:r>
        <w:t>- Framework: FastAPI (ASGI-native for WebSockets)</w:t>
      </w:r>
      <w:r>
        <w:br w:type="textWrapping"/>
      </w:r>
      <w:r>
        <w:t>- Database: PostgreSQL</w:t>
      </w:r>
      <w:r>
        <w:br w:type="textWrapping"/>
      </w:r>
      <w:r>
        <w:t>- Cache: Redis (for chat, score update, and socket session)</w:t>
      </w:r>
      <w:r>
        <w:br w:type="textWrapping"/>
      </w:r>
      <w:r>
        <w:t>- Notebook Service: JupyterHub or Voila</w:t>
      </w:r>
      <w:r>
        <w:br w:type="textWrapping"/>
      </w:r>
      <w:r>
        <w:t>- Execution Environment: Docker + gVisor/firejail (sandboxed)</w:t>
      </w:r>
      <w:r>
        <w:br w:type="textWrapping"/>
      </w:r>
      <w:r>
        <w:br w:type="textWrapping"/>
      </w:r>
      <w:r>
        <w:t>WebSocket Protocol:</w:t>
      </w:r>
      <w:r>
        <w:br w:type="textWrapping"/>
      </w:r>
      <w:r>
        <w:t>- Events: join_room, leave_room, submit_model, start_battle, submit_answer, update_score, send_chat, end_game, broadcast_result</w:t>
      </w:r>
      <w:r>
        <w:br w:type="textWrapping"/>
      </w:r>
      <w:r>
        <w:t>- JSON structure standardizes data payloads</w:t>
      </w:r>
      <w:r>
        <w:br w:type="textWrapping"/>
      </w:r>
      <w:r>
        <w:br w:type="textWrapping"/>
      </w:r>
      <w:r>
        <w:t>Database Schema (Simplified):</w:t>
      </w:r>
      <w:r>
        <w:br w:type="textWrapping"/>
      </w:r>
      <w:r>
        <w:t>- Users: id, username, rating, level</w:t>
      </w:r>
      <w:r>
        <w:br w:type="textWrapping"/>
      </w:r>
      <w:r>
        <w:t>- Models: id, user_id, accuracy, model_path</w:t>
      </w:r>
      <w:r>
        <w:br w:type="textWrapping"/>
      </w:r>
      <w:r>
        <w:t>- Questions: id, section, text, options, correct_answer</w:t>
      </w:r>
      <w:r>
        <w:br w:type="textWrapping"/>
      </w:r>
      <w:r>
        <w:t>- Rooms: id, room_type, host_user_id, config, status</w:t>
      </w:r>
      <w:r>
        <w:br w:type="textWrapping"/>
      </w:r>
      <w:r>
        <w:t>- Battles: id, room_id, result, timestamp</w:t>
      </w:r>
      <w:r>
        <w:br w:type="textWrapping"/>
      </w:r>
      <w:r>
        <w:br w:type="textWrapping"/>
      </w:r>
      <w:r>
        <w:t>Extensibility:</w:t>
      </w:r>
      <w:r>
        <w:br w:type="textWrapping"/>
      </w:r>
      <w:r>
        <w:t>- Each game/battle mode as module (backend logic + frontend component)</w:t>
      </w:r>
      <w:r>
        <w:br w:type="textWrapping"/>
      </w:r>
      <w:r>
        <w:t>- Modular route registration for dynamic loading</w:t>
      </w:r>
      <w:r>
        <w:br w:type="textWrapping"/>
      </w:r>
      <w:r>
        <w:t>- New types easily integrated: logic puzzles, math duels, AI bots, etc.</w:t>
      </w:r>
      <w:r>
        <w:br w:type="textWrapping"/>
      </w:r>
      <w:r>
        <w:br w:type="textWrapping"/>
      </w:r>
      <w:r>
        <w:t>Security:</w:t>
      </w:r>
      <w:r>
        <w:br w:type="textWrapping"/>
      </w:r>
      <w:r>
        <w:t>- Model validation and sandbox execution</w:t>
      </w:r>
      <w:r>
        <w:br w:type="textWrapping"/>
      </w:r>
      <w:r>
        <w:t>- Auth checks, input validation, and real-time error handling</w:t>
      </w:r>
      <w:r>
        <w:br w:type="textWrapping"/>
      </w:r>
      <w:r>
        <w:br w:type="textWrapping"/>
      </w:r>
      <w:r>
        <w:t>Gamification:</w:t>
      </w:r>
      <w:r>
        <w:br w:type="textWrapping"/>
      </w:r>
      <w:r>
        <w:t>- ELO-style rating, badge system, user level tiers (Bronze → Diamond)</w:t>
      </w:r>
      <w:r>
        <w:br w:type="textWrapping"/>
      </w:r>
      <w:r>
        <w:t>- Battle logs and performance dashboard</w:t>
      </w:r>
      <w:r>
        <w:br w:type="textWrapping"/>
      </w:r>
      <w:r>
        <w:br w:type="textWrapping"/>
      </w:r>
      <w:r>
        <w:t>Future Development:</w:t>
      </w:r>
      <w:r>
        <w:br w:type="textWrapping"/>
      </w:r>
      <w:r>
        <w:t>- Teacher rooms with classroom management</w:t>
      </w:r>
      <w:r>
        <w:br w:type="textWrapping"/>
      </w:r>
      <w:r>
        <w:t>- ChatGPT-based AI opponents</w:t>
      </w:r>
      <w:r>
        <w:br w:type="textWrapping"/>
      </w:r>
      <w:r>
        <w:t>- Plugin SDK for community-developed game modules</w:t>
      </w:r>
      <w:r>
        <w:br w:type="textWrapping"/>
      </w:r>
      <w: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ＭＳ 明朝">
    <w:altName w:val="Hiragino Sans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Hiragino Kaku Gothic Pro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Hiragino Kaku Gothic Pro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FEEB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2013-12-23T15:15:00Z</dcterms:created>
  <dc:creator>python-docx</dc:creator>
  <dc:description>generated by python-docx</dc:description>
  <cp:lastModifiedBy>Yangbao Jin</cp:lastModifiedBy>
  <dcterms:modified xsi:type="dcterms:W3CDTF">2025-06-11T00:58:14Z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